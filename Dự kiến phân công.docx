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1"/>
        <w:tblW w:w="153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1"/>
        <w:gridCol w:w="2393"/>
        <w:gridCol w:w="8243"/>
        <w:gridCol w:w="1977"/>
        <w:gridCol w:w="1950"/>
      </w:tblGrid>
      <w:tr w14:paraId="2A1EA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  <w:vMerge w:val="restart"/>
          </w:tcPr>
          <w:p w14:paraId="5E5E228F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STT</w:t>
            </w:r>
          </w:p>
        </w:tc>
        <w:tc>
          <w:tcPr>
            <w:tcW w:w="2393" w:type="dxa"/>
            <w:vMerge w:val="restart"/>
          </w:tcPr>
          <w:p w14:paraId="06E3135E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HỌ VÀ TÊN</w:t>
            </w:r>
          </w:p>
          <w:p w14:paraId="7B7CFFBA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(Chức vụ)</w:t>
            </w:r>
          </w:p>
        </w:tc>
        <w:tc>
          <w:tcPr>
            <w:tcW w:w="8243" w:type="dxa"/>
            <w:vMerge w:val="restart"/>
          </w:tcPr>
          <w:p w14:paraId="3D009ED2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NHIỆM VỤ</w:t>
            </w:r>
          </w:p>
        </w:tc>
        <w:tc>
          <w:tcPr>
            <w:tcW w:w="3927" w:type="dxa"/>
            <w:gridSpan w:val="2"/>
          </w:tcPr>
          <w:p w14:paraId="0FE1E18A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Tiến độ</w:t>
            </w:r>
          </w:p>
        </w:tc>
      </w:tr>
      <w:tr w14:paraId="573AD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  <w:vMerge w:val="continue"/>
          </w:tcPr>
          <w:p w14:paraId="5A1AA408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393" w:type="dxa"/>
            <w:vMerge w:val="continue"/>
          </w:tcPr>
          <w:p w14:paraId="7A8BC4D7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8243" w:type="dxa"/>
            <w:vMerge w:val="continue"/>
          </w:tcPr>
          <w:p w14:paraId="625D1C87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977" w:type="dxa"/>
          </w:tcPr>
          <w:p w14:paraId="53E35062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Bắt đầu</w:t>
            </w:r>
          </w:p>
        </w:tc>
        <w:tc>
          <w:tcPr>
            <w:tcW w:w="1950" w:type="dxa"/>
          </w:tcPr>
          <w:p w14:paraId="1050D9EC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Hoàn thành</w:t>
            </w:r>
          </w:p>
        </w:tc>
      </w:tr>
      <w:tr w14:paraId="5CBDB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</w:tcPr>
          <w:p w14:paraId="7DBD0B64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01</w:t>
            </w:r>
          </w:p>
        </w:tc>
        <w:tc>
          <w:tcPr>
            <w:tcW w:w="2393" w:type="dxa"/>
          </w:tcPr>
          <w:p w14:paraId="51C4DBD0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Nguyễn Minh Tâm</w:t>
            </w:r>
          </w:p>
          <w:p w14:paraId="7A372E5F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(Nhóm trưởng)</w:t>
            </w:r>
          </w:p>
        </w:tc>
        <w:tc>
          <w:tcPr>
            <w:tcW w:w="8243" w:type="dxa"/>
          </w:tcPr>
          <w:p w14:paraId="0069A139">
            <w:pPr>
              <w:pStyle w:val="8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Nhiệm vụ:</w:t>
            </w:r>
          </w:p>
          <w:p w14:paraId="38403CB1">
            <w:pPr>
              <w:pStyle w:val="85"/>
              <w:keepNext w:val="0"/>
              <w:keepLines w:val="0"/>
              <w:widowControl/>
              <w:suppressLineNumbers w:val="0"/>
              <w:ind w:left="72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+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Quản lý tiến độ làm bài</w:t>
            </w:r>
          </w:p>
          <w:p w14:paraId="7E42D9D2">
            <w:pPr>
              <w:pStyle w:val="85"/>
              <w:keepNext w:val="0"/>
              <w:keepLines w:val="0"/>
              <w:widowControl/>
              <w:suppressLineNumbers w:val="0"/>
              <w:ind w:left="72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+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Tổng hợp nội dung từ các thành viên</w:t>
            </w:r>
          </w:p>
          <w:p w14:paraId="0F82E494">
            <w:pPr>
              <w:pStyle w:val="85"/>
              <w:keepNext w:val="0"/>
              <w:keepLines w:val="0"/>
              <w:widowControl/>
              <w:suppressLineNumbers w:val="0"/>
              <w:ind w:left="72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+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Kiểm tra logic toàn bộ CSDL</w:t>
            </w:r>
          </w:p>
          <w:p w14:paraId="3310098B">
            <w:pPr>
              <w:pStyle w:val="85"/>
              <w:keepNext w:val="0"/>
              <w:keepLines w:val="0"/>
              <w:widowControl/>
              <w:suppressLineNumbers w:val="0"/>
              <w:ind w:left="72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+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Hoàn thiện báo cáo cuối cùng + slide thuyết trình</w:t>
            </w:r>
          </w:p>
          <w:p w14:paraId="09298CE5">
            <w:pPr>
              <w:widowControl w:val="0"/>
              <w:bidi w:val="0"/>
              <w:ind w:firstLine="700" w:firstLineChars="25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+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Kiểm thử: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Query có chạy đúng không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;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Dữ liệu có hợp lý không</w:t>
            </w:r>
          </w:p>
          <w:p w14:paraId="641D389D">
            <w:pPr>
              <w:pStyle w:val="85"/>
              <w:keepNext w:val="0"/>
              <w:keepLines w:val="0"/>
              <w:widowControl/>
              <w:suppressLineNumbers w:val="0"/>
              <w:ind w:left="720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  <w:p w14:paraId="71B4AF61">
            <w:pPr>
              <w:pStyle w:val="8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Phụ trách chính:</w:t>
            </w:r>
          </w:p>
          <w:p w14:paraId="0EB4CF1D">
            <w:pPr>
              <w:pStyle w:val="85"/>
              <w:keepNext w:val="0"/>
              <w:keepLines w:val="0"/>
              <w:widowControl/>
              <w:suppressLineNumbers w:val="0"/>
              <w:ind w:left="72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+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Kiểm tra mối quan hệ giữa các bảng</w:t>
            </w:r>
          </w:p>
          <w:p w14:paraId="404A9F72">
            <w:pPr>
              <w:pStyle w:val="85"/>
              <w:keepNext w:val="0"/>
              <w:keepLines w:val="0"/>
              <w:widowControl/>
              <w:suppressLineNumbers w:val="0"/>
              <w:ind w:left="72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+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Viết phần giới thiệu và mục tiêu hệ thống</w:t>
            </w:r>
          </w:p>
          <w:p w14:paraId="5E1E2FE8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  <w:tc>
          <w:tcPr>
            <w:tcW w:w="1977" w:type="dxa"/>
          </w:tcPr>
          <w:p w14:paraId="03EEF213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  <w:tc>
          <w:tcPr>
            <w:tcW w:w="1950" w:type="dxa"/>
          </w:tcPr>
          <w:p w14:paraId="6D43A573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</w:tr>
      <w:tr w14:paraId="3D9B6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</w:tcPr>
          <w:p w14:paraId="3DC3203C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02</w:t>
            </w:r>
          </w:p>
        </w:tc>
        <w:tc>
          <w:tcPr>
            <w:tcW w:w="2393" w:type="dxa"/>
          </w:tcPr>
          <w:p w14:paraId="62CF23F9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Dương Tất Trường</w:t>
            </w:r>
          </w:p>
          <w:p w14:paraId="61D99CB0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(Thành viên)</w:t>
            </w:r>
          </w:p>
        </w:tc>
        <w:tc>
          <w:tcPr>
            <w:tcW w:w="8243" w:type="dxa"/>
          </w:tcPr>
          <w:p w14:paraId="43A2E5CF">
            <w:pPr>
              <w:pStyle w:val="8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Nhiệm vụ: Phân tích hệ thống</w:t>
            </w:r>
          </w:p>
          <w:p w14:paraId="198761CB">
            <w:pPr>
              <w:pStyle w:val="85"/>
              <w:keepNext w:val="0"/>
              <w:keepLines w:val="0"/>
              <w:widowControl/>
              <w:suppressLineNumbers w:val="0"/>
              <w:ind w:left="72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+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Phân tích yêu cầu bài toán logistics</w:t>
            </w:r>
          </w:p>
          <w:p w14:paraId="4C03729D">
            <w:pPr>
              <w:pStyle w:val="85"/>
              <w:keepNext w:val="0"/>
              <w:keepLines w:val="0"/>
              <w:widowControl/>
              <w:suppressLineNumbers w:val="0"/>
              <w:ind w:left="720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+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Xác định các chức năng của hệ thống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 (Làm Use case)</w:t>
            </w:r>
          </w:p>
          <w:p w14:paraId="2B72EA86">
            <w:pPr>
              <w:pStyle w:val="8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*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Ví dụ:</w:t>
            </w:r>
          </w:p>
          <w:p w14:paraId="789D98D2">
            <w:pPr>
              <w:pStyle w:val="85"/>
              <w:keepNext w:val="0"/>
              <w:keepLines w:val="0"/>
              <w:widowControl/>
              <w:suppressLineNumbers w:val="0"/>
              <w:ind w:left="72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+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Quản lý đơn hàng</w:t>
            </w:r>
          </w:p>
          <w:p w14:paraId="54EAA01C">
            <w:pPr>
              <w:pStyle w:val="85"/>
              <w:keepNext w:val="0"/>
              <w:keepLines w:val="0"/>
              <w:widowControl/>
              <w:suppressLineNumbers w:val="0"/>
              <w:ind w:left="72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+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Quản lý khách hàng</w:t>
            </w:r>
          </w:p>
          <w:p w14:paraId="037918EC">
            <w:pPr>
              <w:pStyle w:val="85"/>
              <w:keepNext w:val="0"/>
              <w:keepLines w:val="0"/>
              <w:widowControl/>
              <w:suppressLineNumbers w:val="0"/>
              <w:ind w:left="72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+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Quản lý giao hàng</w:t>
            </w:r>
          </w:p>
          <w:p w14:paraId="537DE1CC">
            <w:pPr>
              <w:pStyle w:val="85"/>
              <w:keepNext w:val="0"/>
              <w:keepLines w:val="0"/>
              <w:widowControl/>
              <w:suppressLineNumbers w:val="0"/>
              <w:ind w:left="72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+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Quản lý kho</w:t>
            </w:r>
          </w:p>
          <w:p w14:paraId="19799A65">
            <w:pPr>
              <w:pStyle w:val="85"/>
              <w:keepNext w:val="0"/>
              <w:keepLines w:val="0"/>
              <w:widowControl/>
              <w:suppressLineNumbers w:val="0"/>
              <w:ind w:left="72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+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Quản lý nhân viên giao hàng</w:t>
            </w:r>
          </w:p>
          <w:p w14:paraId="0927D79B">
            <w:pPr>
              <w:pStyle w:val="8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Kết quả cần làm:</w:t>
            </w:r>
          </w:p>
          <w:p w14:paraId="3F010036">
            <w:pPr>
              <w:pStyle w:val="85"/>
              <w:keepNext w:val="0"/>
              <w:keepLines w:val="0"/>
              <w:widowControl/>
              <w:suppressLineNumbers w:val="0"/>
              <w:ind w:left="72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+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Viết phần Phân tích yêu cầu hệ thống</w:t>
            </w:r>
          </w:p>
          <w:p w14:paraId="696CF590">
            <w:pPr>
              <w:pStyle w:val="85"/>
              <w:keepNext w:val="0"/>
              <w:keepLines w:val="0"/>
              <w:widowControl/>
              <w:suppressLineNumbers w:val="0"/>
              <w:ind w:left="72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+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Liệt kê danh sách thực thể ban đầu</w:t>
            </w:r>
          </w:p>
          <w:p w14:paraId="0E83D8DA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  <w:tc>
          <w:tcPr>
            <w:tcW w:w="1977" w:type="dxa"/>
          </w:tcPr>
          <w:p w14:paraId="5A2F6D76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  <w:tc>
          <w:tcPr>
            <w:tcW w:w="1950" w:type="dxa"/>
          </w:tcPr>
          <w:p w14:paraId="51A57D4F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</w:tr>
      <w:tr w14:paraId="32C9B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</w:tcPr>
          <w:p w14:paraId="43FE9243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03</w:t>
            </w:r>
          </w:p>
        </w:tc>
        <w:tc>
          <w:tcPr>
            <w:tcW w:w="2393" w:type="dxa"/>
          </w:tcPr>
          <w:p w14:paraId="7921B9AF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Phạm Tuấn Minh</w:t>
            </w:r>
          </w:p>
          <w:p w14:paraId="180EA24A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(Thành viên)</w:t>
            </w:r>
          </w:p>
        </w:tc>
        <w:tc>
          <w:tcPr>
            <w:tcW w:w="8243" w:type="dxa"/>
          </w:tcPr>
          <w:p w14:paraId="2F1D6445">
            <w:pPr>
              <w:pStyle w:val="8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Nhiệm vụ: </w:t>
            </w:r>
          </w:p>
          <w:p w14:paraId="4126BFDF">
            <w:pPr>
              <w:pStyle w:val="85"/>
              <w:keepNext w:val="0"/>
              <w:keepLines w:val="0"/>
              <w:widowControl/>
              <w:suppressLineNumbers w:val="0"/>
              <w:ind w:firstLine="140" w:firstLineChars="50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+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Xây dựng thực thể và thuộc tính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 ban đầu</w:t>
            </w:r>
          </w:p>
          <w:p w14:paraId="1D880C32">
            <w:pPr>
              <w:pStyle w:val="8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+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Xác định chi tiết các bảng:</w:t>
            </w:r>
          </w:p>
          <w:p w14:paraId="684DBCAD">
            <w:pPr>
              <w:pStyle w:val="8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*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Ví dụ:</w:t>
            </w:r>
          </w:p>
          <w:p w14:paraId="6F84170C">
            <w:pPr>
              <w:pStyle w:val="8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+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Khách hàng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MaKhachHang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;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TenKhachHang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;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SoDienThoai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;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Email</w:t>
            </w:r>
          </w:p>
          <w:p w14:paraId="6FFC2145">
            <w:pPr>
              <w:pStyle w:val="8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+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Đơn hàng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MaDonHang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;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MaKhachHang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;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NgayDatHang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;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TrangThai</w:t>
            </w:r>
          </w:p>
          <w:p w14:paraId="453F7BF6">
            <w:pPr>
              <w:pStyle w:val="8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+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Hàng hóa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MaHang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;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TenHang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;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TrongLuong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;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GiaTri</w:t>
            </w:r>
          </w:p>
          <w:p w14:paraId="3DBB78D0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  <w:tc>
          <w:tcPr>
            <w:tcW w:w="1977" w:type="dxa"/>
          </w:tcPr>
          <w:p w14:paraId="7D9CF0B0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  <w:tc>
          <w:tcPr>
            <w:tcW w:w="1950" w:type="dxa"/>
          </w:tcPr>
          <w:p w14:paraId="3DD4CF6D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</w:tr>
      <w:tr w14:paraId="05A37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</w:tcPr>
          <w:p w14:paraId="53BCC5C6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04</w:t>
            </w:r>
          </w:p>
        </w:tc>
        <w:tc>
          <w:tcPr>
            <w:tcW w:w="2393" w:type="dxa"/>
          </w:tcPr>
          <w:p w14:paraId="3BA7C397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Cao Đức Anh</w:t>
            </w:r>
          </w:p>
          <w:p w14:paraId="2F5A8F1B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(Phó Trưởng nhóm)</w:t>
            </w:r>
          </w:p>
        </w:tc>
        <w:tc>
          <w:tcPr>
            <w:tcW w:w="8243" w:type="dxa"/>
          </w:tcPr>
          <w:p w14:paraId="29F91A3D">
            <w:pPr>
              <w:pStyle w:val="8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Nhiệm vụ: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(Giúp anh Trường làm Use case Diagram; Hỗ trợ Minh Tâm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kiểm tra ERD + logic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69A02687">
            <w:pPr>
              <w:pStyle w:val="8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+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Thiết kế sơ đồ ERD</w:t>
            </w:r>
          </w:p>
          <w:p w14:paraId="1D824155">
            <w:pPr>
              <w:pStyle w:val="85"/>
              <w:keepNext w:val="0"/>
              <w:keepLines w:val="0"/>
              <w:widowControl/>
              <w:suppressLineNumbers w:val="0"/>
              <w:ind w:firstLine="140" w:firstLineChars="5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+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Vẽ sơ đồ ER (Entity Relationship Diagram)</w:t>
            </w:r>
          </w:p>
          <w:p w14:paraId="7FF43983">
            <w:pPr>
              <w:pStyle w:val="8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*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Ví dụ quan hệ:</w:t>
            </w:r>
          </w:p>
          <w:p w14:paraId="7DA5F26A">
            <w:pPr>
              <w:pStyle w:val="8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Khách hàng → Đơn hàng (1-N)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Đơn hàng → Hàng hóa (1-N)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Nhân viên giao hàng → Đơn hàng (1-N)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Xe vận chuyển → Lộ trình (1-N)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Kho → Hàng hóa (1-N)</w:t>
            </w:r>
          </w:p>
          <w:p w14:paraId="7B19DF32">
            <w:pPr>
              <w:widowControl w:val="0"/>
              <w:bidi w:val="0"/>
              <w:ind w:firstLine="140" w:firstLineChars="5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+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Xác định rõ: Bắt buộc / không bắt buộc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;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Quan hệ yếu – mạnh </w:t>
            </w:r>
          </w:p>
          <w:p w14:paraId="5A8299C7">
            <w:pPr>
              <w:widowControl w:val="0"/>
              <w:bidi w:val="0"/>
              <w:ind w:firstLine="140" w:firstLineChars="5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+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 Xử lý quan hệ N-N (tạo bảng trung gian)</w:t>
            </w:r>
          </w:p>
          <w:p w14:paraId="282BCF0C">
            <w:pPr>
              <w:pStyle w:val="8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Công cụ có thể dùng:</w:t>
            </w:r>
          </w:p>
          <w:p w14:paraId="68AD559D">
            <w:pPr>
              <w:pStyle w:val="85"/>
              <w:keepNext w:val="0"/>
              <w:keepLines w:val="0"/>
              <w:widowControl/>
              <w:suppressLineNumbers w:val="0"/>
              <w:ind w:left="72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Draw.io</w:t>
            </w:r>
          </w:p>
          <w:p w14:paraId="360DEC80">
            <w:pPr>
              <w:pStyle w:val="85"/>
              <w:keepNext w:val="0"/>
              <w:keepLines w:val="0"/>
              <w:widowControl/>
              <w:suppressLineNumbers w:val="0"/>
              <w:ind w:left="72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MySQL Workbench</w:t>
            </w:r>
          </w:p>
          <w:p w14:paraId="5292D49A">
            <w:pPr>
              <w:pStyle w:val="85"/>
              <w:keepNext w:val="0"/>
              <w:keepLines w:val="0"/>
              <w:widowControl/>
              <w:suppressLineNumbers w:val="0"/>
              <w:ind w:left="72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Visio</w:t>
            </w:r>
          </w:p>
          <w:p w14:paraId="03CFF1D2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(Dùng cái gì thì nói trước)</w:t>
            </w:r>
          </w:p>
        </w:tc>
        <w:tc>
          <w:tcPr>
            <w:tcW w:w="1977" w:type="dxa"/>
          </w:tcPr>
          <w:p w14:paraId="4A698F3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  <w:tc>
          <w:tcPr>
            <w:tcW w:w="1950" w:type="dxa"/>
          </w:tcPr>
          <w:p w14:paraId="558447DE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</w:tr>
      <w:tr w14:paraId="53044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</w:tcPr>
          <w:p w14:paraId="6B5DB746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05</w:t>
            </w:r>
          </w:p>
        </w:tc>
        <w:tc>
          <w:tcPr>
            <w:tcW w:w="2393" w:type="dxa"/>
          </w:tcPr>
          <w:p w14:paraId="5D09BBF4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Doãn Tuấn Anh</w:t>
            </w:r>
          </w:p>
          <w:p w14:paraId="3F4470CD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(Thành viên)</w:t>
            </w:r>
          </w:p>
        </w:tc>
        <w:tc>
          <w:tcPr>
            <w:tcW w:w="8243" w:type="dxa"/>
          </w:tcPr>
          <w:p w14:paraId="4A81A7D3">
            <w:pPr>
              <w:pStyle w:val="8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Nhiệm vụ: </w:t>
            </w:r>
          </w:p>
          <w:p w14:paraId="5A1BA079">
            <w:pPr>
              <w:pStyle w:val="8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+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Thiết kế bảng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(sửa bảng nếu sai)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và chuẩn hóa dữ liệu</w:t>
            </w:r>
          </w:p>
          <w:p w14:paraId="02B18966">
            <w:pPr>
              <w:pStyle w:val="8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+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Chuyển ERD → Mô hình quan hệ</w:t>
            </w:r>
          </w:p>
          <w:p w14:paraId="7BB13384">
            <w:pPr>
              <w:pStyle w:val="8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+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Xác định:</w:t>
            </w:r>
          </w:p>
          <w:p w14:paraId="49F36330">
            <w:pPr>
              <w:pStyle w:val="85"/>
              <w:keepNext w:val="0"/>
              <w:keepLines w:val="0"/>
              <w:widowControl/>
              <w:suppressLineNumbers w:val="0"/>
              <w:ind w:left="14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Primary Key</w:t>
            </w:r>
          </w:p>
          <w:p w14:paraId="651ABE21">
            <w:pPr>
              <w:pStyle w:val="85"/>
              <w:keepNext w:val="0"/>
              <w:keepLines w:val="0"/>
              <w:widowControl/>
              <w:suppressLineNumbers w:val="0"/>
              <w:ind w:left="14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Foreign Key</w:t>
            </w:r>
          </w:p>
          <w:p w14:paraId="4F48CFCE">
            <w:pPr>
              <w:pStyle w:val="85"/>
              <w:keepNext w:val="0"/>
              <w:keepLines w:val="0"/>
              <w:widowControl/>
              <w:suppressLineNumbers w:val="0"/>
              <w:ind w:left="72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Chuẩn hóa 1NF, 2NF, 3NF</w:t>
            </w:r>
          </w:p>
          <w:p w14:paraId="7E0F2D25">
            <w:pPr>
              <w:pStyle w:val="8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*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Ví dụ:</w:t>
            </w:r>
          </w:p>
          <w:p w14:paraId="10940799">
            <w:pPr>
              <w:pStyle w:val="8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ĐơnHang</w:t>
            </w:r>
          </w:p>
          <w:p w14:paraId="4868A2A6">
            <w:pPr>
              <w:pStyle w:val="85"/>
              <w:keepNext w:val="0"/>
              <w:keepLines w:val="0"/>
              <w:widowControl/>
              <w:suppressLineNumbers w:val="0"/>
              <w:ind w:left="72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MaDonHang (PK)</w:t>
            </w:r>
          </w:p>
          <w:p w14:paraId="1E47F6C8">
            <w:pPr>
              <w:pStyle w:val="85"/>
              <w:keepNext w:val="0"/>
              <w:keepLines w:val="0"/>
              <w:widowControl/>
              <w:suppressLineNumbers w:val="0"/>
              <w:ind w:left="72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MaKhachHang (FK)</w:t>
            </w:r>
          </w:p>
          <w:p w14:paraId="23F71125">
            <w:pPr>
              <w:pStyle w:val="85"/>
              <w:keepNext w:val="0"/>
              <w:keepLines w:val="0"/>
              <w:widowControl/>
              <w:suppressLineNumbers w:val="0"/>
              <w:ind w:left="72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MaNhanVien (FK)</w:t>
            </w:r>
          </w:p>
          <w:p w14:paraId="715BE2DF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  <w:tc>
          <w:tcPr>
            <w:tcW w:w="1977" w:type="dxa"/>
          </w:tcPr>
          <w:p w14:paraId="0254844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  <w:tc>
          <w:tcPr>
            <w:tcW w:w="1950" w:type="dxa"/>
          </w:tcPr>
          <w:p w14:paraId="4AEB73B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</w:tr>
      <w:tr w14:paraId="39F66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</w:tcPr>
          <w:p w14:paraId="16AAA1B5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06</w:t>
            </w:r>
          </w:p>
        </w:tc>
        <w:tc>
          <w:tcPr>
            <w:tcW w:w="2393" w:type="dxa"/>
          </w:tcPr>
          <w:p w14:paraId="506850DA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Trịnh Xuân Dũng</w:t>
            </w:r>
          </w:p>
          <w:p w14:paraId="4987B0FC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(Thành viên)</w:t>
            </w:r>
          </w:p>
        </w:tc>
        <w:tc>
          <w:tcPr>
            <w:tcW w:w="8243" w:type="dxa"/>
          </w:tcPr>
          <w:p w14:paraId="1AF488E5">
            <w:pPr>
              <w:pStyle w:val="8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Nhiệm vụ: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(Hỗ trợ Minh Tâm làm Slide)</w:t>
            </w:r>
          </w:p>
          <w:p w14:paraId="046313C2">
            <w:pPr>
              <w:pStyle w:val="8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bookmarkStart w:id="0" w:name="_GoBack"/>
            <w:r>
              <w:rPr>
                <w:rFonts w:hint="default" w:ascii="Times New Roman" w:hAnsi="Times New Roman" w:cs="Times New Roman"/>
                <w:sz w:val="28"/>
                <w:szCs w:val="28"/>
              </w:rPr>
              <w:t>Cài đặt và viết SQL</w:t>
            </w:r>
          </w:p>
          <w:bookmarkEnd w:id="0"/>
          <w:p w14:paraId="062E26D7">
            <w:pPr>
              <w:pStyle w:val="85"/>
              <w:keepNext w:val="0"/>
              <w:keepLines w:val="0"/>
              <w:widowControl/>
              <w:suppressLineNumbers w:val="0"/>
              <w:ind w:left="72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Tạo database</w:t>
            </w:r>
          </w:p>
          <w:p w14:paraId="45E9636D">
            <w:pPr>
              <w:pStyle w:val="85"/>
              <w:keepNext w:val="0"/>
              <w:keepLines w:val="0"/>
              <w:widowControl/>
              <w:suppressLineNumbers w:val="0"/>
              <w:ind w:left="72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Tạo bảng SQL</w:t>
            </w:r>
          </w:p>
          <w:p w14:paraId="4F37D7EC">
            <w:pPr>
              <w:pStyle w:val="85"/>
              <w:keepNext w:val="0"/>
              <w:keepLines w:val="0"/>
              <w:widowControl/>
              <w:suppressLineNumbers w:val="0"/>
              <w:ind w:left="72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Viết lệnh:</w:t>
            </w:r>
          </w:p>
          <w:p w14:paraId="4595E62B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CREATE TABLE KhachHang (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    MaKhachHang INT PRIMARY KEY,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    TenKhachHang NVARCHAR(100),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    SoDienThoai VARCHAR(15),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    Email VARCHAR(100)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);</w:t>
            </w:r>
          </w:p>
          <w:p w14:paraId="0CB95E79">
            <w:pPr>
              <w:pStyle w:val="85"/>
              <w:keepNext w:val="0"/>
              <w:keepLines w:val="0"/>
              <w:widowControl/>
              <w:suppressLineNumbers w:val="0"/>
              <w:ind w:left="72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Viết:</w:t>
            </w:r>
          </w:p>
          <w:p w14:paraId="7EAC0038">
            <w:pPr>
              <w:pStyle w:val="85"/>
              <w:keepNext w:val="0"/>
              <w:keepLines w:val="0"/>
              <w:widowControl/>
              <w:suppressLineNumbers w:val="0"/>
              <w:ind w:left="14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INSERT</w:t>
            </w:r>
          </w:p>
          <w:p w14:paraId="0446EFEE">
            <w:pPr>
              <w:pStyle w:val="85"/>
              <w:keepNext w:val="0"/>
              <w:keepLines w:val="0"/>
              <w:widowControl/>
              <w:suppressLineNumbers w:val="0"/>
              <w:ind w:left="144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SELECT</w:t>
            </w:r>
          </w:p>
          <w:p w14:paraId="76FCE2AE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Query minh họa</w:t>
            </w:r>
          </w:p>
          <w:p w14:paraId="6A33064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+ Test data: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 INSERT dữ liệu mẫu (ít nhất 10–20 dòng/bảng)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;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Viết query: </w:t>
            </w:r>
          </w:p>
          <w:p w14:paraId="0025BDB7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JOIN </w:t>
            </w:r>
          </w:p>
          <w:p w14:paraId="2A679BDD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GROUP BY </w:t>
            </w:r>
          </w:p>
          <w:p w14:paraId="5636B223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Thống kê</w:t>
            </w:r>
          </w:p>
          <w:p w14:paraId="729F0ECF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77" w:type="dxa"/>
          </w:tcPr>
          <w:p w14:paraId="55F2A18A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  <w:tc>
          <w:tcPr>
            <w:tcW w:w="1950" w:type="dxa"/>
          </w:tcPr>
          <w:p w14:paraId="42294465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</w:tr>
    </w:tbl>
    <w:p w14:paraId="797AC973"/>
    <w:p w14:paraId="7DADD01D"/>
    <w:sectPr>
      <w:pgSz w:w="16840" w:h="11907" w:orient="landscape"/>
      <w:pgMar w:top="1984" w:right="1417" w:bottom="567" w:left="1134" w:header="720" w:footer="720" w:gutter="0"/>
      <w:pgNumType w:start="2"/>
      <w:cols w:space="0" w:num="1"/>
      <w:rtlGutter w:val="0"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6BB1F60"/>
    <w:rsid w:val="2C5D009E"/>
    <w:rsid w:val="2CFD2F58"/>
    <w:rsid w:val="2E1D2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465</Words>
  <Characters>1775</Characters>
  <Lines>0</Lines>
  <Paragraphs>0</Paragraphs>
  <TotalTime>87</TotalTime>
  <ScaleCrop>false</ScaleCrop>
  <LinksUpToDate>false</LinksUpToDate>
  <CharactersWithSpaces>2164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2025-12-21T23:56:00Z</dcterms:created>
  <dc:creator>Trường Dương Tất</dc:creator>
  <cp:lastModifiedBy>Trường Dương Tất</cp:lastModifiedBy>
  <dcterms:modified xsi:type="dcterms:W3CDTF">2026-03-21T07:37:25Z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900F7C8A7168417CA5D155187050B2B7_12</vt:lpwstr>
  </property>
  <property fmtid="{D5CDD505-2E9C-101B-9397-08002B2CF9AE}" pid="4" name="KSOTemplateDocerSaveRecord">
    <vt:lpwstr>eyJoZGlkIjoiMjQ1ZTA1ZWIwMGE1MTNjNDY2OGVjNGMyOGU5YTlhMGMiLCJ1c2VySWQiOiI4ODEzNzk2Nzk4NTAxIn0=</vt:lpwstr>
  </property>
</Properties>
</file>